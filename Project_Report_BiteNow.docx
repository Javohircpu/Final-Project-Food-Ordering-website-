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80CB2">
      <w:pPr>
        <w:pStyle w:val="2"/>
      </w:pPr>
      <w:r>
        <w:t>Project Report: Food Delivery Website – BiteNow</w:t>
      </w:r>
    </w:p>
    <w:p w14:paraId="189873E7">
      <w:pPr>
        <w:pStyle w:val="3"/>
      </w:pPr>
      <w:r>
        <w:t>Project Title</w:t>
      </w:r>
    </w:p>
    <w:p w14:paraId="5A3E946C">
      <w:r>
        <w:t>BiteNow – A Static Food Delivery Website</w:t>
      </w:r>
    </w:p>
    <w:p w14:paraId="56B5A34C">
      <w:pPr>
        <w:pStyle w:val="3"/>
      </w:pPr>
      <w:r>
        <w:t>Project Overview</w:t>
      </w:r>
    </w:p>
    <w:p w14:paraId="5D98B3DA">
      <w:r>
        <w:t>BiteNow is a front-end food delivery website built using HTML, CSS, and JavaScript. The goal is to simulate a simple yet interactive food ordering experience without using any backend. Users can</w:t>
      </w:r>
      <w:r>
        <w:rPr>
          <w:rFonts w:hint="default"/>
          <w:lang w:val="en-US"/>
        </w:rPr>
        <w:t xml:space="preserve"> add</w:t>
      </w:r>
      <w:bookmarkStart w:id="0" w:name="_GoBack"/>
      <w:bookmarkEnd w:id="0"/>
      <w:r>
        <w:t xml:space="preserve"> menu items</w:t>
      </w:r>
      <w:r>
        <w:rPr>
          <w:rFonts w:hint="default"/>
          <w:lang w:val="en-US"/>
        </w:rPr>
        <w:t xml:space="preserve"> </w:t>
      </w:r>
      <w:r>
        <w:t xml:space="preserve"> to a cart, remove items, view the total amount, and simulate the checkout process.</w:t>
      </w:r>
    </w:p>
    <w:p w14:paraId="2FC28DC7">
      <w:pPr>
        <w:pStyle w:val="3"/>
      </w:pPr>
      <w:r>
        <w:t>Technologies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672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BE038A">
            <w:r>
              <w:t>Tool</w:t>
            </w:r>
          </w:p>
        </w:tc>
        <w:tc>
          <w:tcPr>
            <w:tcW w:w="4320" w:type="dxa"/>
          </w:tcPr>
          <w:p w14:paraId="05D0DD94">
            <w:r>
              <w:t>Purpose</w:t>
            </w:r>
          </w:p>
        </w:tc>
      </w:tr>
      <w:tr w14:paraId="33491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932E33">
            <w:r>
              <w:t>HTML5</w:t>
            </w:r>
          </w:p>
        </w:tc>
        <w:tc>
          <w:tcPr>
            <w:tcW w:w="4320" w:type="dxa"/>
          </w:tcPr>
          <w:p w14:paraId="75234260">
            <w:r>
              <w:t>Page structure</w:t>
            </w:r>
          </w:p>
        </w:tc>
      </w:tr>
      <w:tr w14:paraId="3E7F9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F63451">
            <w:r>
              <w:t>CSS3</w:t>
            </w:r>
          </w:p>
        </w:tc>
        <w:tc>
          <w:tcPr>
            <w:tcW w:w="4320" w:type="dxa"/>
          </w:tcPr>
          <w:p w14:paraId="2473F073">
            <w:r>
              <w:t>Layout, design, animations, responsiveness</w:t>
            </w:r>
          </w:p>
        </w:tc>
      </w:tr>
      <w:tr w14:paraId="38B1F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1671D9">
            <w:r>
              <w:t>JavaScript (ES6)</w:t>
            </w:r>
          </w:p>
        </w:tc>
        <w:tc>
          <w:tcPr>
            <w:tcW w:w="4320" w:type="dxa"/>
          </w:tcPr>
          <w:p w14:paraId="4ED059C5">
            <w:r>
              <w:t>Interactivity (cart, form validation, dynamic DOM)</w:t>
            </w:r>
          </w:p>
        </w:tc>
      </w:tr>
      <w:tr w14:paraId="29848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EA4E61">
            <w:r>
              <w:t>LocalStorage</w:t>
            </w:r>
          </w:p>
        </w:tc>
        <w:tc>
          <w:tcPr>
            <w:tcW w:w="4320" w:type="dxa"/>
          </w:tcPr>
          <w:p w14:paraId="705364CB">
            <w:r>
              <w:t>Persistent cart data (no backend)</w:t>
            </w:r>
          </w:p>
        </w:tc>
      </w:tr>
      <w:tr w14:paraId="4DDE3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4AD044">
            <w:r>
              <w:t>Google Fonts</w:t>
            </w:r>
          </w:p>
        </w:tc>
        <w:tc>
          <w:tcPr>
            <w:tcW w:w="4320" w:type="dxa"/>
          </w:tcPr>
          <w:p w14:paraId="2F5E2D8F">
            <w:r>
              <w:t>Modern typography</w:t>
            </w:r>
          </w:p>
        </w:tc>
      </w:tr>
      <w:tr w14:paraId="0BA52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969AC0">
            <w:r>
              <w:t>Font Awesome</w:t>
            </w:r>
          </w:p>
        </w:tc>
        <w:tc>
          <w:tcPr>
            <w:tcW w:w="4320" w:type="dxa"/>
          </w:tcPr>
          <w:p w14:paraId="6725F88D">
            <w:r>
              <w:t>Icons</w:t>
            </w:r>
          </w:p>
        </w:tc>
      </w:tr>
      <w:tr w14:paraId="3E13E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402C74">
            <w:r>
              <w:t>Canva/Figma (optional)</w:t>
            </w:r>
          </w:p>
        </w:tc>
        <w:tc>
          <w:tcPr>
            <w:tcW w:w="4320" w:type="dxa"/>
          </w:tcPr>
          <w:p w14:paraId="0BFCB496">
            <w:r>
              <w:t>Design mockups</w:t>
            </w:r>
          </w:p>
        </w:tc>
      </w:tr>
    </w:tbl>
    <w:p w14:paraId="353168F2">
      <w:pPr>
        <w:pStyle w:val="3"/>
      </w:pPr>
      <w:r>
        <w:t>Features Implemented</w:t>
      </w:r>
    </w:p>
    <w:p w14:paraId="15218C3F">
      <w:pPr>
        <w:pStyle w:val="23"/>
      </w:pPr>
      <w:r>
        <w:t>Add to cart functionality</w:t>
      </w:r>
    </w:p>
    <w:p w14:paraId="091034ED">
      <w:pPr>
        <w:pStyle w:val="23"/>
      </w:pPr>
      <w:r>
        <w:t>Remove items from cart</w:t>
      </w:r>
    </w:p>
    <w:p w14:paraId="19183E50">
      <w:pPr>
        <w:pStyle w:val="23"/>
      </w:pPr>
      <w:r>
        <w:t>Live cart item count display</w:t>
      </w:r>
    </w:p>
    <w:p w14:paraId="36EC8AF6">
      <w:pPr>
        <w:pStyle w:val="23"/>
      </w:pPr>
      <w:r>
        <w:t>Total price calculation</w:t>
      </w:r>
    </w:p>
    <w:p w14:paraId="1308D077">
      <w:pPr>
        <w:pStyle w:val="23"/>
      </w:pPr>
      <w:r>
        <w:t>Simulated checkout confirmation</w:t>
      </w:r>
    </w:p>
    <w:p w14:paraId="297FF454">
      <w:pPr>
        <w:pStyle w:val="23"/>
      </w:pPr>
      <w:r>
        <w:t>Smooth scroll navigation</w:t>
      </w:r>
    </w:p>
    <w:p w14:paraId="7D9D6D9E">
      <w:pPr>
        <w:pStyle w:val="23"/>
      </w:pPr>
      <w:r>
        <w:t>CSS animations on hover and scroll</w:t>
      </w:r>
    </w:p>
    <w:p w14:paraId="775F3C90">
      <w:pPr>
        <w:pStyle w:val="23"/>
      </w:pPr>
      <w:r>
        <w:t>FAQ section for user support</w:t>
      </w:r>
    </w:p>
    <w:p w14:paraId="4F8AFAA9">
      <w:pPr>
        <w:pStyle w:val="3"/>
      </w:pPr>
      <w:r>
        <w:t>What Was Tried</w:t>
      </w:r>
    </w:p>
    <w:p w14:paraId="00A64F2E">
      <w:pPr>
        <w:pStyle w:val="23"/>
      </w:pPr>
      <w:r>
        <w:t>Build cart using LocalStorage: ✅ Success – Items persist across refresh</w:t>
      </w:r>
    </w:p>
    <w:p w14:paraId="26084C3B">
      <w:pPr>
        <w:pStyle w:val="23"/>
      </w:pPr>
      <w:r>
        <w:t>Real-time cart updates: ✅ Success – Live update of cart item count</w:t>
      </w:r>
    </w:p>
    <w:p w14:paraId="4A9C3797">
      <w:pPr>
        <w:pStyle w:val="23"/>
      </w:pPr>
      <w:r>
        <w:t>Form validation using JS: ✅ Success – Prevents empty submission</w:t>
      </w:r>
    </w:p>
    <w:p w14:paraId="484E160A">
      <w:pPr>
        <w:pStyle w:val="23"/>
      </w:pPr>
      <w:r>
        <w:t>Smooth section scroll from navbar: ✅ Success using HTML id &amp; CSS</w:t>
      </w:r>
    </w:p>
    <w:p w14:paraId="5B954C5B">
      <w:pPr>
        <w:pStyle w:val="23"/>
      </w:pPr>
      <w:r>
        <w:t>Responsive design: ❌  Success using Flexbox, Grid &amp; Media Queries</w:t>
      </w:r>
    </w:p>
    <w:p w14:paraId="3EB916D8">
      <w:pPr>
        <w:pStyle w:val="23"/>
      </w:pPr>
      <w:r>
        <w:t>Image hosting: ✅ Success with local /images folder</w:t>
      </w:r>
    </w:p>
    <w:p w14:paraId="5E124C49">
      <w:pPr>
        <w:pStyle w:val="23"/>
      </w:pPr>
      <w:r>
        <w:t>Backend integration: ❌ Skipped – Project limited to front-end only</w:t>
      </w:r>
    </w:p>
    <w:p w14:paraId="47A001C0">
      <w:pPr>
        <w:pStyle w:val="23"/>
      </w:pPr>
      <w:r>
        <w:t>Payment gateway: ❌ Not implemented – Reserved for Post-MVP</w:t>
      </w:r>
    </w:p>
    <w:p w14:paraId="519C82B4">
      <w:pPr>
        <w:pStyle w:val="3"/>
      </w:pPr>
      <w:r>
        <w:t>Challenges Faced</w:t>
      </w:r>
    </w:p>
    <w:p w14:paraId="2F1F7C5D">
      <w:pPr>
        <w:pStyle w:val="23"/>
      </w:pPr>
      <w:r>
        <w:t>Making LocalStorage logic efficient for add/remove</w:t>
      </w:r>
    </w:p>
    <w:p w14:paraId="36D7CAAE">
      <w:pPr>
        <w:pStyle w:val="23"/>
      </w:pPr>
      <w:r>
        <w:t>Matching image paths correctly for dynamic content</w:t>
      </w:r>
    </w:p>
    <w:p w14:paraId="7FF743C4">
      <w:pPr>
        <w:pStyle w:val="23"/>
      </w:pPr>
      <w:r>
        <w:t>Keeping navbar sticky while maintaining smooth scroll</w:t>
      </w:r>
    </w:p>
    <w:p w14:paraId="3977CD46">
      <w:pPr>
        <w:pStyle w:val="3"/>
      </w:pPr>
      <w:r>
        <w:t>Future Enhancements (Post-MVP)</w:t>
      </w:r>
    </w:p>
    <w:p w14:paraId="3FA1080D">
      <w:pPr>
        <w:pStyle w:val="23"/>
      </w:pPr>
      <w:r>
        <w:t>User authentication system</w:t>
      </w:r>
    </w:p>
    <w:p w14:paraId="169D3BD2">
      <w:pPr>
        <w:pStyle w:val="23"/>
      </w:pPr>
      <w:r>
        <w:t>Real order processing (backend + database)</w:t>
      </w:r>
    </w:p>
    <w:p w14:paraId="1A18E76B">
      <w:pPr>
        <w:pStyle w:val="23"/>
      </w:pPr>
      <w:r>
        <w:t>Payment gateway integration (Stripe, PayPal)</w:t>
      </w:r>
    </w:p>
    <w:p w14:paraId="5A4377E3">
      <w:pPr>
        <w:pStyle w:val="23"/>
      </w:pPr>
      <w:r>
        <w:t>Real-time order tracking</w:t>
      </w:r>
    </w:p>
    <w:p w14:paraId="5F007D18">
      <w:pPr>
        <w:pStyle w:val="23"/>
      </w:pPr>
      <w:r>
        <w:t>Admin dashboard for menu management</w:t>
      </w:r>
    </w:p>
    <w:p w14:paraId="52E9AACA">
      <w:pPr>
        <w:pStyle w:val="23"/>
      </w:pPr>
      <w:r>
        <w:t>Dark mode toggle</w:t>
      </w:r>
    </w:p>
    <w:p w14:paraId="1688042A">
      <w:pPr>
        <w:pStyle w:val="3"/>
      </w:pPr>
      <w:r>
        <w:t>GitHub Repository</w:t>
      </w:r>
    </w:p>
    <w:p w14:paraId="1089AE6F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"https://github.com/Javohircpu/Final-Project-Food-Ordering-website-.git" </w:instrText>
      </w:r>
      <w:r>
        <w:rPr>
          <w:rFonts w:hint="default"/>
        </w:rPr>
        <w:fldChar w:fldCharType="separate"/>
      </w:r>
      <w:r>
        <w:rPr>
          <w:rStyle w:val="14"/>
          <w:rFonts w:hint="default"/>
        </w:rPr>
        <w:t>https://github.com/Javohircpu/Final-Project-Food-Ordering-website-.git</w:t>
      </w:r>
      <w:r>
        <w:rPr>
          <w:rFonts w:hint="default"/>
        </w:rPr>
        <w:fldChar w:fldCharType="end"/>
      </w:r>
    </w:p>
    <w:p w14:paraId="598F2945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Final Demo Link</w:t>
      </w:r>
    </w:p>
    <w:p w14:paraId="23990864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"https://javohircpu.github.io/Final-Project-Food-Ordering-website-/"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lang w:val="en-US"/>
        </w:rPr>
        <w:t>https://javohircpu.github.io/Final-Project-Food-Ordering-website-/</w:t>
      </w:r>
      <w:r>
        <w:rPr>
          <w:rFonts w:hint="default"/>
          <w:lang w:val="en-US"/>
        </w:rPr>
        <w:fldChar w:fldCharType="end"/>
      </w:r>
    </w:p>
    <w:p w14:paraId="419E053A">
      <w:pPr>
        <w:rPr>
          <w:rFonts w:hint="default"/>
          <w:lang w:val="en-US"/>
        </w:rPr>
      </w:pPr>
    </w:p>
    <w:p w14:paraId="490D78E3">
      <w:p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5B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7"/>
    <w:unhideWhenUsed/>
    <w:qFormat/>
    <w:uiPriority w:val="99"/>
    <w:pPr>
      <w:spacing w:after="120"/>
    </w:pPr>
  </w:style>
  <w:style w:type="paragraph" w:styleId="22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0"/>
    <w:uiPriority w:val="99"/>
  </w:style>
  <w:style w:type="character" w:customStyle="1" w:styleId="39">
    <w:name w:val="Footer Char"/>
    <w:basedOn w:val="11"/>
    <w:link w:val="27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1"/>
    <w:uiPriority w:val="99"/>
  </w:style>
  <w:style w:type="character" w:customStyle="1" w:styleId="48">
    <w:name w:val="Body Text 2 Char"/>
    <w:basedOn w:val="11"/>
    <w:link w:val="17"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Жавохир Абдувал�</cp:lastModifiedBy>
  <dcterms:modified xsi:type="dcterms:W3CDTF">2025-06-17T14:04:16Z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6A3D383CA6ED473BAEBD56D44EC7028D_12</vt:lpwstr>
  </property>
</Properties>
</file>